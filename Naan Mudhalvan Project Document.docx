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843E2">
      <w:pPr>
        <w:spacing w:before="120" w:after="120" w:line="336" w:lineRule="auto"/>
        <w:ind w:left="0" w:firstLine="0"/>
        <w:jc w:val="center"/>
      </w:pPr>
      <w:r>
        <w:rPr>
          <w:rFonts w:ascii="Canva Sans Bold" w:hAnsi="Canva Sans Bold" w:eastAsia="Canva Sans Bold" w:cs="Canva Sans Bold"/>
          <w:b/>
          <w:bCs/>
          <w:color w:val="000000"/>
          <w:sz w:val="52"/>
          <w:szCs w:val="52"/>
        </w:rPr>
        <w:t>Naan Mudhalvan Project Document
</w:t>
      </w:r>
    </w:p>
    <w:p w14:paraId="1EAEC55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6D804CF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359F9523">
      <w:pPr>
        <w:spacing w:before="120" w:after="120" w:line="336" w:lineRule="auto"/>
        <w:ind w:left="0" w:firstLine="0"/>
        <w:jc w:val="center"/>
      </w:pPr>
      <w:r>
        <w:rPr>
          <w:rFonts w:ascii="Canva Sans Bold" w:hAnsi="Canva Sans Bold" w:eastAsia="Canva Sans Bold" w:cs="Canva Sans Bold"/>
          <w:b/>
          <w:bCs/>
          <w:color w:val="000000"/>
          <w:sz w:val="72"/>
          <w:szCs w:val="72"/>
        </w:rPr>
        <w:t>Project Title: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0506061C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0D25E3E6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72"/>
          <w:szCs w:val="72"/>
        </w:rPr>
        <w:t>(Fitness App)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0BFF46E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557571B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6170C12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19C080E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0C5473DD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4C57FFC9">
      <w:pPr>
        <w:spacing w:before="120" w:after="120" w:line="336" w:lineRule="auto"/>
        <w:ind w:left="0" w:firstLine="0"/>
        <w:jc w:val="center"/>
      </w:pPr>
      <w:r>
        <w:rPr>
          <w:rFonts w:ascii="Canva Sans Bold" w:hAnsi="Canva Sans Bold" w:eastAsia="Canva Sans Bold" w:cs="Canva Sans Bold"/>
          <w:b/>
          <w:bCs/>
          <w:color w:val="000000"/>
          <w:sz w:val="56"/>
          <w:szCs w:val="56"/>
        </w:rPr>
        <w:t>Team members and their roles: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2A95214F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56"/>
          <w:szCs w:val="56"/>
        </w:rPr>
        <w:t>1. SAMYUKTHA R-Document creator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414596AE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56"/>
          <w:szCs w:val="56"/>
        </w:rPr>
        <w:t>2. JOYCE MARY P-Demo video creator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457698A1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56"/>
          <w:szCs w:val="56"/>
        </w:rPr>
        <w:t>3.ANN MARY BENNY-Website creator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0A7AC8E5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1A4CCFBC">
      <w:pPr>
        <w:spacing w:before="120" w:after="120" w:line="336" w:lineRule="auto"/>
        <w:ind w:left="0" w:firstLine="0"/>
        <w:jc w:val="center"/>
      </w:pPr>
      <w:r>
        <w:rPr>
          <w:rFonts w:ascii="Canva Sans Bold" w:hAnsi="Canva Sans Bold" w:eastAsia="Canva Sans Bold" w:cs="Canva Sans Bold"/>
          <w:b/>
          <w:bCs/>
          <w:color w:val="000000"/>
          <w:sz w:val="52"/>
          <w:szCs w:val="52"/>
        </w:rPr>
        <w:t>Team ID:
</w:t>
      </w:r>
    </w:p>
    <w:p w14:paraId="1640D422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44"/>
          <w:szCs w:val="44"/>
        </w:rPr>
        <w:t>NM2025TMID38759</w:t>
      </w:r>
      <w:r>
        <w:rPr>
          <w:rFonts w:ascii="Canva Sans" w:hAnsi="Canva Sans" w:eastAsia="Canva Sans" w:cs="Canva Sans"/>
          <w:color w:val="000000"/>
          <w:sz w:val="24"/>
          <w:szCs w:val="24"/>
        </w:rPr>
        <w:t>
</w:t>
      </w:r>
    </w:p>
    <w:p w14:paraId="74F5F7A8">
      <w:pPr>
        <w:spacing w:before="120" w:after="120" w:line="336" w:lineRule="auto"/>
        <w:ind w:left="0" w:firstLine="0"/>
        <w:jc w:val="left"/>
        <w:rPr>
          <w:rFonts w:ascii="Canva Sans" w:hAnsi="Canva Sans" w:eastAsia="Canva Sans" w:cs="Canva Sans"/>
          <w:color w:val="000000"/>
          <w:sz w:val="56"/>
          <w:szCs w:val="56"/>
        </w:rPr>
      </w:pPr>
      <w:r>
        <w:rPr>
          <w:rFonts w:ascii="Canva Sans" w:hAnsi="Canva Sans" w:eastAsia="Canva Sans" w:cs="Canva Sans"/>
          <w:color w:val="000000"/>
          <w:sz w:val="56"/>
          <w:szCs w:val="56"/>
        </w:rPr>
        <w:t>
</w:t>
      </w:r>
    </w:p>
    <w:p w14:paraId="2A8C52CE">
      <w:pPr>
        <w:spacing w:before="120" w:after="120" w:line="336" w:lineRule="auto"/>
        <w:ind w:left="0" w:firstLine="0"/>
        <w:jc w:val="left"/>
        <w:rPr>
          <w:rFonts w:ascii="Canva Sans" w:hAnsi="Canva Sans" w:eastAsia="Canva Sans" w:cs="Canva Sans"/>
          <w:b/>
          <w:bCs/>
          <w:color w:val="000000"/>
          <w:sz w:val="52"/>
          <w:szCs w:val="52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56"/>
          <w:szCs w:val="56"/>
          <w:lang w:val="en-US"/>
        </w:rPr>
        <w:t>Document Overvie</w:t>
      </w:r>
      <w:r>
        <w:rPr>
          <w:rFonts w:hint="default" w:ascii="Canva Sans" w:hAnsi="Canva Sans" w:eastAsia="Canva Sans" w:cs="Canva Sans"/>
          <w:b/>
          <w:bCs/>
          <w:color w:val="000000"/>
          <w:sz w:val="52"/>
          <w:szCs w:val="52"/>
          <w:lang w:val="en-US"/>
        </w:rPr>
        <w:t>w:</w:t>
      </w:r>
      <w:r>
        <w:rPr>
          <w:rFonts w:ascii="Canva Sans" w:hAnsi="Canva Sans" w:eastAsia="Canva Sans" w:cs="Canva Sans"/>
          <w:b/>
          <w:bCs/>
          <w:color w:val="000000"/>
          <w:sz w:val="52"/>
          <w:szCs w:val="52"/>
        </w:rPr>
        <w:t>
</w:t>
      </w:r>
    </w:p>
    <w:p w14:paraId="66AD8E23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 w:val="0"/>
          <w:bCs w:val="0"/>
          <w:color w:val="000000"/>
          <w:sz w:val="40"/>
          <w:szCs w:val="40"/>
          <w:lang w:val="en-US"/>
        </w:rPr>
        <w:t>Project overview</w:t>
      </w:r>
    </w:p>
    <w:p w14:paraId="45FF4EC3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 w:val="0"/>
          <w:bCs w:val="0"/>
          <w:color w:val="000000"/>
          <w:sz w:val="40"/>
          <w:szCs w:val="40"/>
          <w:lang w:val="en-US"/>
        </w:rPr>
        <w:t>Project purpose</w:t>
      </w:r>
    </w:p>
    <w:p w14:paraId="68FD30BE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 w:val="0"/>
          <w:bCs w:val="0"/>
          <w:color w:val="000000"/>
          <w:sz w:val="40"/>
          <w:szCs w:val="40"/>
          <w:lang w:val="en-US"/>
        </w:rPr>
        <w:t>Project Features</w:t>
      </w:r>
    </w:p>
    <w:p w14:paraId="06387217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 w:val="0"/>
          <w:bCs w:val="0"/>
          <w:color w:val="000000"/>
          <w:sz w:val="40"/>
          <w:szCs w:val="40"/>
          <w:lang w:val="en-US"/>
        </w:rPr>
        <w:t>Poject Architecture</w:t>
      </w:r>
    </w:p>
    <w:p w14:paraId="6F5C216D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40"/>
          <w:szCs w:val="40"/>
          <w:lang w:val="en-US"/>
        </w:rPr>
        <w:t>Setup instructions</w:t>
      </w:r>
    </w:p>
    <w:p w14:paraId="764980B0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40"/>
          <w:szCs w:val="40"/>
          <w:lang w:val="en-US"/>
        </w:rPr>
        <w:t>Folder structure</w:t>
      </w:r>
    </w:p>
    <w:p w14:paraId="7FABBE1D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40"/>
          <w:szCs w:val="40"/>
          <w:lang w:val="en-US"/>
        </w:rPr>
        <w:t>Running the application</w:t>
      </w:r>
    </w:p>
    <w:p w14:paraId="11868623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40"/>
          <w:szCs w:val="40"/>
          <w:lang w:val="en-US"/>
        </w:rPr>
        <w:t>API documentation</w:t>
      </w:r>
      <w:bookmarkStart w:id="0" w:name="_GoBack"/>
      <w:bookmarkEnd w:id="0"/>
    </w:p>
    <w:p w14:paraId="2EA2C6EA">
      <w:pPr>
        <w:numPr>
          <w:ilvl w:val="0"/>
          <w:numId w:val="1"/>
        </w:numPr>
        <w:spacing w:before="120" w:after="120" w:line="336" w:lineRule="auto"/>
        <w:ind w:left="420" w:leftChars="0" w:hanging="420" w:firstLineChars="0"/>
        <w:jc w:val="left"/>
        <w:rPr>
          <w:rFonts w:ascii="Canva Sans" w:hAnsi="Canva Sans" w:eastAsia="Canva Sans" w:cs="Canva Sans"/>
          <w:b/>
          <w:bCs/>
          <w:color w:val="000000"/>
          <w:sz w:val="40"/>
          <w:szCs w:val="40"/>
        </w:rPr>
      </w:pPr>
      <w:r>
        <w:rPr>
          <w:rFonts w:hint="default" w:ascii="Canva Sans" w:hAnsi="Canva Sans" w:eastAsia="Canva Sans" w:cs="Canva Sans"/>
          <w:b/>
          <w:bCs/>
          <w:color w:val="000000"/>
          <w:sz w:val="40"/>
          <w:szCs w:val="40"/>
          <w:lang w:val="en-US"/>
        </w:rPr>
        <w:t>User interfaces</w:t>
      </w:r>
    </w:p>
    <w:p w14:paraId="0EDAAA48">
      <w:pPr>
        <w:spacing w:before="120" w:after="120"/>
      </w:pPr>
      <w:r>
        <w:br w:type="page"/>
      </w:r>
    </w:p>
    <w:p w14:paraId="0D5A312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Project overview:
</w:t>
      </w:r>
    </w:p>
    <w:p w14:paraId="58F0B7F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Project Name: 
</w:t>
      </w:r>
    </w:p>
    <w:p w14:paraId="3D1C8E3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Type: Web Application
</w:t>
      </w:r>
    </w:p>
    <w:p w14:paraId="0968BAD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Domain: Health &amp; Fitness
</w:t>
      </w:r>
    </w:p>
    <w:p w14:paraId="3A6DA25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7D406570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Introduction
</w:t>
      </w:r>
    </w:p>
    <w:p w14:paraId="59F5B77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0CB99C57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 xml:space="preserve"> is a web-based fitness platform designed to help users maintain a healthy lifestyle by providing easy access to exercises, workout routines, and video-guided fitness instructions. The platform makes fitness accessible, organized, and engaging for users of all levels.
</w:t>
      </w:r>
    </w:p>
    <w:p w14:paraId="41D3606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2A73C520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Key Features
</w:t>
      </w:r>
    </w:p>
    <w:p w14:paraId="00C51F4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3BD2F2E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Exercise Categories: Browse exercises by type (chest, legs, arms, etc.).
</w:t>
      </w:r>
    </w:p>
    <w:p w14:paraId="716008A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2DF7EB5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Exercise Details: Step-by-step instructions with embedded YouTube video demonstrations.
</w:t>
      </w:r>
    </w:p>
    <w:p w14:paraId="72E71760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2DE39C3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Search &amp; Filter: Quickly find exercises based on category or keyword.
</w:t>
      </w:r>
    </w:p>
    <w:p w14:paraId="3D1BFD7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6D6C7AD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Responsive Design: Compatible with desktop, tablet, and mobile devices.
</w:t>
      </w:r>
    </w:p>
    <w:p w14:paraId="6D36B8C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7EE7B71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API Integration: Fetch exercises dynamically from a local JSON file or backend API.
</w:t>
      </w:r>
    </w:p>
    <w:p w14:paraId="29470E77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7505D0F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3A56756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Technology Stack
</w:t>
      </w:r>
    </w:p>
    <w:p w14:paraId="0860F71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564BAE2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Frontend: React.js, Tailwind CSS
</w:t>
      </w:r>
    </w:p>
    <w:p w14:paraId="123B385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5C36F10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Backend / API: Local db.json or REST API
</w:t>
      </w:r>
    </w:p>
    <w:p w14:paraId="024471C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30CDDC9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Routing: React Router
</w:t>
      </w:r>
    </w:p>
    <w:p w14:paraId="0DE5A1E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6A9CD10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Development Tools: Node.js, npm, VS Code
</w:t>
      </w:r>
    </w:p>
    <w:p w14:paraId="4C16DD7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52AACFD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455603D5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Target Users
</w:t>
      </w:r>
    </w:p>
    <w:p w14:paraId="3977E6D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0331C42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Fitness enthusiasts and beginners
</w:t>
      </w:r>
    </w:p>
    <w:p w14:paraId="62B1A97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0D8754A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Individuals seeking structured exercise routines
</w:t>
      </w:r>
    </w:p>
    <w:p w14:paraId="122FA04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4CAD048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Home workout practitioners
</w:t>
      </w:r>
    </w:p>
    <w:p w14:paraId="5E832BB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262A7E17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76EEB3C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Benefits
</w:t>
      </w:r>
    </w:p>
    <w:p w14:paraId="5C29200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00F4CE4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Saves time searching for exercises online
</w:t>
      </w:r>
    </w:p>
    <w:p w14:paraId="6089B17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161C823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Provides visual guidance via video demonstrations
</w:t>
      </w:r>
    </w:p>
    <w:p w14:paraId="7BD57B4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74BA75C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Easy to maintain and update exercises
</w:t>
      </w:r>
    </w:p>
    <w:p w14:paraId="6293C3A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
</w:t>
      </w:r>
    </w:p>
    <w:p w14:paraId="5AF790A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44"/>
          <w:szCs w:val="44"/>
        </w:rPr>
        <w:t>Motivates users through structured categories and routines
</w:t>
      </w:r>
    </w:p>
    <w:p w14:paraId="328318C7">
      <w:pPr>
        <w:spacing w:before="120" w:after="120"/>
      </w:pPr>
      <w:r>
        <w:br w:type="page"/>
      </w:r>
    </w:p>
    <w:p w14:paraId="7C3FDC8B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72"/>
          <w:szCs w:val="72"/>
        </w:rPr>
        <w:t>Project Purpose:
</w:t>
      </w:r>
    </w:p>
    <w:p w14:paraId="5FD5145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
</w:t>
      </w:r>
    </w:p>
    <w:p w14:paraId="29C8230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The purpose of this project is to design and develop a web-based fitness application that helps users discover, learn, and perform exercises efficiently with the support of video guidance.
</w:t>
      </w:r>
    </w:p>
    <w:p w14:paraId="2B0551F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AC635F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This system aims to:
</w:t>
      </w:r>
    </w:p>
    <w:p w14:paraId="28E42C8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4A60A38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Replace scattered online fitness resources with a centralized and organized platform.
</w:t>
      </w:r>
    </w:p>
    <w:p w14:paraId="60F1CA6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3AB6760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Provide a user-friendly interface for browsing exercises, viewing step-by-step instructions, and watching related workout videos.
</w:t>
      </w:r>
    </w:p>
    <w:p w14:paraId="4FF58B0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6583B6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Ensure real-time access to exercises and categories through dynamic API or local JSON integration.
</w:t>
      </w:r>
    </w:p>
    <w:p w14:paraId="45E37B3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3220A4F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Improve fitness routines by offering structured exercise plans and easy navigation.
</w:t>
      </w:r>
    </w:p>
    <w:p w14:paraId="12CE456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7A8173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Minimize confusion and errors in performing exercises by providing clear instructions and video demonstrations.
</w:t>
      </w:r>
    </w:p>
    <w:p w14:paraId="3066D1D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377881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1E73CD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By fulfilling these objectives, the project helps fitness enthusiasts and beginners maintain their workout routines more effectively, stay motivated, and achieve their fitness goals with ease.
</w:t>
      </w:r>
    </w:p>
    <w:p w14:paraId="761A4780">
      <w:pPr>
        <w:spacing w:before="120" w:after="120"/>
      </w:pPr>
      <w:r>
        <w:br w:type="page"/>
      </w:r>
    </w:p>
    <w:p w14:paraId="4432E8E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Project Features
</w:t>
      </w:r>
    </w:p>
    <w:p w14:paraId="4B6BD99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
</w:t>
      </w:r>
    </w:p>
    <w:p w14:paraId="7CEE1FD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The </w:t>
      </w:r>
      <w:r>
        <w:rPr>
          <w:rFonts w:hint="default" w:ascii="Canva Sans" w:hAnsi="Canva Sans" w:eastAsia="Canva Sans" w:cs="Canva Sans"/>
          <w:color w:val="000000"/>
          <w:sz w:val="36"/>
          <w:szCs w:val="36"/>
          <w:lang w:val="en-US"/>
        </w:rPr>
        <w:t>Power House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application offers a range of features designed to make fitness easy, organized, and engaging for users:
</w:t>
      </w:r>
    </w:p>
    <w:p w14:paraId="47A0AAE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1B53AF5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Exercise Categories: Users can browse exercises based on different body parts or workout types, such as chest, arms, legs, cardio, or strength training.
</w:t>
      </w:r>
    </w:p>
    <w:p w14:paraId="51A2F9A5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310D79D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Exercise Details: Each exercise includes step-by-step instructions along with embedded YouTube videos for visual guidance.
</w:t>
      </w:r>
    </w:p>
    <w:p w14:paraId="4A31480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F1239C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Search &amp; Filter: Users can quickly find exercises by keyword or category for faster access.
</w:t>
      </w:r>
    </w:p>
    <w:p w14:paraId="53D9749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FDEE86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Responsive Design: The application works seamlessly across desktops, tablets, and mobile devices.
</w:t>
      </w:r>
    </w:p>
    <w:p w14:paraId="21DDE26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436184B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Dynamic Data Access: Exercises are fetched dynamically from a local JSON file or backend API, allowing easy updates.
</w:t>
      </w:r>
    </w:p>
    <w:p w14:paraId="3821212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A9F368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User-Friendly Interface: Clean and intuitive layout makes navigation simple and engaging.
</w:t>
      </w:r>
    </w:p>
    <w:p w14:paraId="10A5C34D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CD64D6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Motivation &amp; Tracking: Categorized exercises help users plan and follow workout routines effectively.
</w:t>
      </w:r>
    </w:p>
    <w:p w14:paraId="317CD63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018CA3C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645F02E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These features collectively provide a structured and interactive fitness experience, making it easier for users to maintain a healthy lifestyle and achieve their fitness goals.
</w:t>
      </w:r>
    </w:p>
    <w:p w14:paraId="1928ABEC">
      <w:pPr>
        <w:spacing w:before="120" w:after="120"/>
      </w:pPr>
      <w:r>
        <w:br w:type="page"/>
      </w:r>
    </w:p>
    <w:p w14:paraId="38A867D5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Project Architecture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D457EF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The architecture of the </w:t>
      </w:r>
      <w:r>
        <w:rPr>
          <w:rFonts w:hint="default" w:ascii="Canva Sans" w:hAnsi="Canva Sans" w:eastAsia="Canva Sans" w:cs="Canva Sans"/>
          <w:color w:val="000000"/>
          <w:sz w:val="36"/>
          <w:szCs w:val="36"/>
          <w:lang w:val="en-US"/>
        </w:rPr>
        <w:t>Power House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application is designed to provide a modular, scalable, and user-friendly fitness platform. It follows a frontend-centric model with data persistence via a local JSON file or optional backend API.
</w:t>
      </w:r>
    </w:p>
    <w:p w14:paraId="0EF65883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Architecture Overview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5E71809">
      <w:pPr>
        <w:numPr>
          <w:ilvl w:val="0"/>
          <w:numId w:val="2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Frontend: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React.js with TailwindCSS for building a responsive and interactive user interface.
</w:t>
      </w:r>
    </w:p>
    <w:p w14:paraId="2F1076C1">
      <w:pPr>
        <w:numPr>
          <w:ilvl w:val="0"/>
          <w:numId w:val="2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Persistence Layer: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Local db.json or backend API stores exercise details, categories, and YouTube video links.
</w:t>
      </w:r>
    </w:p>
    <w:p w14:paraId="520811CD">
      <w:pPr>
        <w:numPr>
          <w:ilvl w:val="0"/>
          <w:numId w:val="2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Version Control: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Git &amp; GitHub for source code management and collaboration.
</w:t>
      </w:r>
    </w:p>
    <w:p w14:paraId="48F2EEFF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Layered Breakdown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11D07CE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1. Frontend (UI Layer)
</w:t>
      </w:r>
    </w:p>
    <w:p w14:paraId="3809D446">
      <w:pPr>
        <w:numPr>
          <w:ilvl w:val="0"/>
          <w:numId w:val="3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Built using React.js components (Home, Categories, Exercise Details, Search, etc.).
</w:t>
      </w:r>
    </w:p>
    <w:p w14:paraId="2A319833">
      <w:pPr>
        <w:numPr>
          <w:ilvl w:val="0"/>
          <w:numId w:val="3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Styled with TailwindCSS for responsiveness and clean design.
</w:t>
      </w:r>
    </w:p>
    <w:p w14:paraId="099EC583">
      <w:pPr>
        <w:numPr>
          <w:ilvl w:val="0"/>
          <w:numId w:val="3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Handles user interactions such as selecting categories, viewing exercises, and playing videos.
</w:t>
      </w:r>
    </w:p>
    <w:p w14:paraId="4892BE5A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2. Application Logic (State Management Layer)
</w:t>
      </w:r>
    </w:p>
    <w:p w14:paraId="24AA23AF">
      <w:pPr>
        <w:numPr>
          <w:ilvl w:val="0"/>
          <w:numId w:val="4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React Context + Reducers manage global states:
</w:t>
      </w:r>
    </w:p>
    <w:p w14:paraId="2DD5DFF7">
      <w:pPr>
        <w:numPr>
          <w:ilvl w:val="1"/>
          <w:numId w:val="4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Exercise Context →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Stores exercise details and categories.
</w:t>
      </w:r>
    </w:p>
    <w:p w14:paraId="29DB4247">
      <w:pPr>
        <w:numPr>
          <w:ilvl w:val="1"/>
          <w:numId w:val="4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Category Context →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Manages selected category and filtered exercises.
</w:t>
      </w:r>
    </w:p>
    <w:p w14:paraId="3DECA49F">
      <w:pPr>
        <w:numPr>
          <w:ilvl w:val="0"/>
          <w:numId w:val="4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Dynamic API / JSON integration ensures updated exercise data is displayed in real-time.
</w:t>
      </w:r>
    </w:p>
    <w:p w14:paraId="6A22D6B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3. Data Layer
</w:t>
      </w:r>
    </w:p>
    <w:p w14:paraId="71B3F25B">
      <w:pPr>
        <w:numPr>
          <w:ilvl w:val="0"/>
          <w:numId w:val="5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Local JSON / Backend API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acts as the primary data source for:
</w:t>
      </w:r>
    </w:p>
    <w:p w14:paraId="3DFB57B1">
      <w:pPr>
        <w:numPr>
          <w:ilvl w:val="1"/>
          <w:numId w:val="5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Exercise details (name, instructions, video links).
</w:t>
      </w:r>
    </w:p>
    <w:p w14:paraId="5EE01CCB">
      <w:pPr>
        <w:numPr>
          <w:ilvl w:val="1"/>
          <w:numId w:val="5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Exercise categories.
</w:t>
      </w:r>
    </w:p>
    <w:p w14:paraId="06490780">
      <w:pPr>
        <w:numPr>
          <w:ilvl w:val="1"/>
          <w:numId w:val="5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Related media (YouTube video URLs).
</w:t>
      </w:r>
    </w:p>
    <w:p w14:paraId="786C03BB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  <w:t>Technology Stack</w:t>
      </w:r>
      <w:r>
        <w:rPr>
          <w:rFonts w:ascii="Canva Sans" w:hAnsi="Canva Sans" w:eastAsia="Canva Sans" w:cs="Canva Sans"/>
          <w:color w:val="000000"/>
          <w:sz w:val="28"/>
          <w:szCs w:val="28"/>
        </w:rPr>
        <w:t>
</w:t>
      </w:r>
    </w:p>
    <w:p w14:paraId="008C72CA">
      <w:pPr>
        <w:numPr>
          <w:ilvl w:val="0"/>
          <w:numId w:val="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  <w:szCs w:val="24"/>
        </w:rPr>
        <w:t>Frontend:</w:t>
      </w:r>
      <w:r>
        <w:rPr>
          <w:rFonts w:ascii="Canva Sans" w:hAnsi="Canva Sans" w:eastAsia="Canva Sans" w:cs="Canva Sans"/>
          <w:color w:val="000000"/>
          <w:sz w:val="24"/>
          <w:szCs w:val="24"/>
        </w:rPr>
        <w:t xml:space="preserve"> React.js, TailwindCSS
</w:t>
      </w:r>
    </w:p>
    <w:p w14:paraId="2DE13E2F">
      <w:pPr>
        <w:numPr>
          <w:ilvl w:val="0"/>
          <w:numId w:val="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  <w:szCs w:val="24"/>
        </w:rPr>
        <w:t>Persistence:</w:t>
      </w:r>
      <w:r>
        <w:rPr>
          <w:rFonts w:ascii="Canva Sans" w:hAnsi="Canva Sans" w:eastAsia="Canva Sans" w:cs="Canva Sans"/>
          <w:color w:val="000000"/>
          <w:sz w:val="24"/>
          <w:szCs w:val="24"/>
        </w:rPr>
        <w:t xml:space="preserve"> Local JSON file / optional backend API
</w:t>
      </w:r>
    </w:p>
    <w:p w14:paraId="0076DB60">
      <w:pPr>
        <w:numPr>
          <w:ilvl w:val="0"/>
          <w:numId w:val="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  <w:szCs w:val="24"/>
        </w:rPr>
        <w:t>Version Control:</w:t>
      </w:r>
      <w:r>
        <w:rPr>
          <w:rFonts w:ascii="Canva Sans" w:hAnsi="Canva Sans" w:eastAsia="Canva Sans" w:cs="Canva Sans"/>
          <w:color w:val="000000"/>
          <w:sz w:val="24"/>
          <w:szCs w:val="24"/>
        </w:rPr>
        <w:t xml:space="preserve"> Git, GitHub
</w:t>
      </w:r>
    </w:p>
    <w:p w14:paraId="4359E9E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
</w:t>
      </w:r>
    </w:p>
    <w:p w14:paraId="3EC63B58">
      <w:pPr>
        <w:spacing w:before="120" w:after="120"/>
      </w:pPr>
      <w:r>
        <w:br w:type="page"/>
      </w:r>
    </w:p>
    <w:p w14:paraId="5E6F4788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Setup Instructions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AA23CA8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Prerequisites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C591BD7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Node.js (Runtime Environment)
</w:t>
      </w:r>
    </w:p>
    <w:p w14:paraId="61C12B59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(Node Package Manager)
</w:t>
      </w:r>
    </w:p>
    <w:p w14:paraId="4AE5693E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Git (Version Control)
</w:t>
      </w:r>
    </w:p>
    <w:p w14:paraId="7A21DFB5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React.js (Frontend Framework)
</w:t>
      </w:r>
    </w:p>
    <w:p w14:paraId="4287C22B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JSON Server (for mock API)
</w:t>
      </w:r>
    </w:p>
    <w:p w14:paraId="4BD9BF28">
      <w:pPr>
        <w:numPr>
          <w:ilvl w:val="0"/>
          <w:numId w:val="7"/>
        </w:numPr>
        <w:spacing w:before="0" w:after="0" w:line="336" w:lineRule="auto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Visual Studio Code (Code Editor)
</w:t>
      </w:r>
    </w:p>
    <w:p w14:paraId="5B881FBB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Installation Steps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15BB9240">
      <w:pPr>
        <w:numPr>
          <w:ilvl w:val="0"/>
          <w:numId w:val="8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Clone the Repository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5A1193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git clone &lt;repository-url&gt;
</w:t>
      </w:r>
    </w:p>
    <w:p w14:paraId="129CA9C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cd </w:t>
      </w:r>
      <w:r>
        <w:rPr>
          <w:rFonts w:hint="default" w:ascii="Canva Sans" w:hAnsi="Canva Sans" w:eastAsia="Canva Sans" w:cs="Canva Sans"/>
          <w:color w:val="000000"/>
          <w:sz w:val="36"/>
          <w:szCs w:val="36"/>
          <w:lang w:val="en-US"/>
        </w:rPr>
        <w:t>PowerHouse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089A8BD9">
      <w:pPr>
        <w:numPr>
          <w:ilvl w:val="0"/>
          <w:numId w:val="9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Install Client Dependencies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3568D6E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cd client
</w:t>
      </w:r>
    </w:p>
    <w:p w14:paraId="5B9B3367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install
</w:t>
      </w:r>
    </w:p>
    <w:p w14:paraId="2F32996D">
      <w:pPr>
        <w:numPr>
          <w:ilvl w:val="0"/>
          <w:numId w:val="10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Install Server Dependencies (JSON Server)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4F59BCD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cd ../server
</w:t>
      </w:r>
    </w:p>
    <w:p w14:paraId="4D6B5FD8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install
</w:t>
      </w:r>
    </w:p>
    <w:p w14:paraId="4A0AD008">
      <w:pPr>
        <w:numPr>
          <w:ilvl w:val="0"/>
          <w:numId w:val="11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Run the Mock Backend (JSON Server)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4CBF425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run server
</w:t>
      </w:r>
    </w:p>
    <w:p w14:paraId="5EF4510A">
      <w:pPr>
        <w:numPr>
          <w:ilvl w:val="0"/>
          <w:numId w:val="12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Start the Frontend (React App)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9A57E4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cd ../client
</w:t>
      </w:r>
    </w:p>
    <w:p w14:paraId="52A1F8D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start
</w:t>
      </w:r>
    </w:p>
    <w:p w14:paraId="72FA12B1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
</w:t>
      </w:r>
    </w:p>
    <w:p w14:paraId="26B72013">
      <w:pPr>
        <w:spacing w:before="120" w:after="120"/>
      </w:pPr>
      <w:r>
        <w:br w:type="page"/>
      </w:r>
    </w:p>
    <w:p w14:paraId="058CF16F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Folder structure:
</w:t>
      </w:r>
    </w:p>
    <w:p w14:paraId="5A574181">
      <w:pPr>
        <w:spacing w:before="120" w:after="120"/>
        <w:jc w:val="left"/>
      </w:pPr>
      <w:r>
        <w:drawing>
          <wp:inline distT="0" distB="0" distL="114300" distR="114300">
            <wp:extent cx="3352165" cy="5683885"/>
            <wp:effectExtent l="0" t="0" r="635" b="5715"/>
            <wp:docPr id="1" name="Drawing 0" descr="6f233f15b0a4eeec61ed5eb1051ee5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6f233f15b0a4eeec61ed5eb1051ee5eb.png"/>
                    <pic:cNvPicPr>
                      <a:picLocks noChangeAspect="1"/>
                    </pic:cNvPicPr>
                  </pic:nvPicPr>
                  <pic:blipFill>
                    <a:blip r:embed="rId4"/>
                    <a:srcRect l="1809" r="1809"/>
                    <a:stretch>
                      <a:fillRect/>
                    </a:stretch>
                  </pic:blipFill>
                  <pic:spPr>
                    <a:xfrm>
                      <a:off x="0" y="0"/>
                      <a:ext cx="3352306" cy="56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9AD8">
      <w:pPr>
        <w:spacing w:before="120" w:after="120"/>
        <w:jc w:val="left"/>
      </w:pPr>
      <w:r>
        <w:drawing>
          <wp:inline distT="0" distB="0" distL="114300" distR="114300">
            <wp:extent cx="3429000" cy="6830695"/>
            <wp:effectExtent l="0" t="0" r="0" b="1905"/>
            <wp:docPr id="2" name="Drawing 1" descr="5bc7a04e36b476ed6d3d84f6b51ac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5bc7a04e36b476ed6d3d84f6b51ac868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A02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9A895F9">
      <w:pPr>
        <w:spacing w:before="120" w:after="120"/>
      </w:pPr>
      <w:r>
        <w:br w:type="page"/>
      </w:r>
    </w:p>
    <w:p w14:paraId="0F5C5EC8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Running the Application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9E5A652">
      <w:pPr>
        <w:numPr>
          <w:ilvl w:val="0"/>
          <w:numId w:val="13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Frontend: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03CF2C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cd client
</w:t>
      </w:r>
    </w:p>
    <w:p w14:paraId="26D8F20B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start
</w:t>
      </w:r>
    </w:p>
    <w:p w14:paraId="546867CD">
      <w:pPr>
        <w:numPr>
          <w:ilvl w:val="0"/>
          <w:numId w:val="14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Backend (JSON Server):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4641C23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cd server
</w:t>
      </w:r>
    </w:p>
    <w:p w14:paraId="4586C26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npm run server
</w:t>
      </w:r>
    </w:p>
    <w:p w14:paraId="0C8BD2FC">
      <w:pPr>
        <w:numPr>
          <w:ilvl w:val="0"/>
          <w:numId w:val="15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Access Application: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 </w:t>
      </w:r>
      <w:r>
        <w:rPr>
          <w:rFonts w:ascii="Canva Sans" w:hAnsi="Canva Sans" w:eastAsia="Canva Sans" w:cs="Canva Sans"/>
          <w:color w:val="000000"/>
          <w:sz w:val="36"/>
          <w:szCs w:val="36"/>
        </w:rPr>
        <w:br w:type="textWrapping"/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Open </w:t>
      </w:r>
      <w:r>
        <w:fldChar w:fldCharType="begin"/>
      </w:r>
      <w:r>
        <w:instrText xml:space="preserve"> HYPERLINK "http://localhost:3000" \h </w:instrText>
      </w:r>
      <w:r>
        <w:fldChar w:fldCharType="separate"/>
      </w:r>
      <w:r>
        <w:rPr>
          <w:rFonts w:ascii="Canva Sans" w:hAnsi="Canva Sans" w:eastAsia="Canva Sans" w:cs="Canva Sans"/>
          <w:color w:val="1A62FF"/>
          <w:sz w:val="36"/>
          <w:szCs w:val="36"/>
          <w:u w:val="single" w:color="1A62FF"/>
        </w:rPr>
        <w:t>http://localhost:3000</w:t>
      </w:r>
      <w:r>
        <w:rPr>
          <w:rFonts w:ascii="Canva Sans" w:hAnsi="Canva Sans" w:eastAsia="Canva Sans" w:cs="Canva Sans"/>
          <w:color w:val="1A62FF"/>
          <w:sz w:val="36"/>
          <w:szCs w:val="36"/>
          <w:u w:val="single" w:color="1A62FF"/>
        </w:rPr>
        <w:fldChar w:fldCharType="end"/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in your browser to view the </w:t>
      </w:r>
      <w:r>
        <w:rPr>
          <w:rFonts w:hint="default" w:ascii="Canva Sans" w:hAnsi="Canva Sans" w:eastAsia="Canva Sans" w:cs="Canva Sans"/>
          <w:color w:val="000000"/>
          <w:sz w:val="36"/>
          <w:szCs w:val="36"/>
          <w:lang w:val="en-US"/>
        </w:rPr>
        <w:t>Power House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application.
</w:t>
      </w:r>
    </w:p>
    <w:p w14:paraId="5F96A688">
      <w:pPr>
        <w:numPr>
          <w:ilvl w:val="0"/>
          <w:numId w:val="15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Access API (JSON Server):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 </w:t>
      </w:r>
      <w:r>
        <w:rPr>
          <w:rFonts w:ascii="Canva Sans" w:hAnsi="Canva Sans" w:eastAsia="Canva Sans" w:cs="Canva Sans"/>
          <w:color w:val="000000"/>
          <w:sz w:val="36"/>
          <w:szCs w:val="36"/>
        </w:rPr>
        <w:br w:type="textWrapping"/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Visit </w:t>
      </w:r>
      <w:r>
        <w:fldChar w:fldCharType="begin"/>
      </w:r>
      <w:r>
        <w:instrText xml:space="preserve"> HYPERLINK "http://localhost:5000" \h </w:instrText>
      </w:r>
      <w:r>
        <w:fldChar w:fldCharType="separate"/>
      </w:r>
      <w:r>
        <w:rPr>
          <w:rFonts w:ascii="Canva Sans" w:hAnsi="Canva Sans" w:eastAsia="Canva Sans" w:cs="Canva Sans"/>
          <w:color w:val="1A62FF"/>
          <w:sz w:val="36"/>
          <w:szCs w:val="36"/>
          <w:u w:val="single" w:color="1A62FF"/>
        </w:rPr>
        <w:t>http://localhost:5000</w:t>
      </w:r>
      <w:r>
        <w:rPr>
          <w:rFonts w:ascii="Canva Sans" w:hAnsi="Canva Sans" w:eastAsia="Canva Sans" w:cs="Canva Sans"/>
          <w:color w:val="1A62FF"/>
          <w:sz w:val="36"/>
          <w:szCs w:val="36"/>
          <w:u w:val="single" w:color="1A62FF"/>
        </w:rPr>
        <w:fldChar w:fldCharType="end"/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(or your configured port) to access exercise and category data.
</w:t>
      </w:r>
    </w:p>
    <w:p w14:paraId="232A2159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API Documentation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7F983B6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Exercises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06599483">
      <w:pPr>
        <w:numPr>
          <w:ilvl w:val="0"/>
          <w:numId w:val="1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/api/exercises → Fetch all exercises.
</w:t>
      </w:r>
    </w:p>
    <w:p w14:paraId="767037CC">
      <w:pPr>
        <w:numPr>
          <w:ilvl w:val="0"/>
          <w:numId w:val="1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/api/exercises/:id → Fetch details of a specific exercise by ID.
</w:t>
      </w:r>
    </w:p>
    <w:p w14:paraId="57083A9B">
      <w:pPr>
        <w:numPr>
          <w:ilvl w:val="0"/>
          <w:numId w:val="1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POST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/api/exercises → Add a new exercise (name, category, instructions, video link).
</w:t>
      </w:r>
    </w:p>
    <w:p w14:paraId="40F17F2D">
      <w:pPr>
        <w:numPr>
          <w:ilvl w:val="0"/>
          <w:numId w:val="1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PUT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/api/exercises/:id → Update details of an existing exercise.
</w:t>
      </w:r>
    </w:p>
    <w:p w14:paraId="4BFA9471">
      <w:pPr>
        <w:numPr>
          <w:ilvl w:val="0"/>
          <w:numId w:val="16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DELETE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/api/exercises/:id → Delete an exercise.
</w:t>
      </w:r>
    </w:p>
    <w:p w14:paraId="2A7A8DAD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Categories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7E9A964B">
      <w:pPr>
        <w:numPr>
          <w:ilvl w:val="0"/>
          <w:numId w:val="17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/api/categories → Fetch all exercise categories.
</w:t>
      </w:r>
    </w:p>
    <w:p w14:paraId="3E719B68">
      <w:pPr>
        <w:numPr>
          <w:ilvl w:val="0"/>
          <w:numId w:val="17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/api/categories/:id → Fetch exercises under a specific category.
</w:t>
      </w:r>
    </w:p>
    <w:p w14:paraId="5561F599">
      <w:pPr>
        <w:numPr>
          <w:ilvl w:val="0"/>
          <w:numId w:val="17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POST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/api/categories → Add a new category.
</w:t>
      </w:r>
    </w:p>
    <w:p w14:paraId="613D7A14">
      <w:pPr>
        <w:numPr>
          <w:ilvl w:val="0"/>
          <w:numId w:val="17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PUT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/api/categories/:id → Update a category.
</w:t>
      </w:r>
    </w:p>
    <w:p w14:paraId="6D51B5EE">
      <w:pPr>
        <w:numPr>
          <w:ilvl w:val="0"/>
          <w:numId w:val="17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DELETE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/api/categories/:id → Delete a category.
</w:t>
      </w:r>
    </w:p>
    <w:p w14:paraId="59EF075C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Search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25DFEDDC">
      <w:pPr>
        <w:numPr>
          <w:ilvl w:val="0"/>
          <w:numId w:val="18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/api/search?q=&lt;keyword&gt; → Search exercises by name or category.
</w:t>
      </w:r>
    </w:p>
    <w:p w14:paraId="78CB4E04">
      <w:pPr>
        <w:spacing w:before="120" w:after="120" w:line="336" w:lineRule="auto"/>
        <w:ind w:left="0" w:firstLine="0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Videos</w:t>
      </w: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6830A34C">
      <w:pPr>
        <w:numPr>
          <w:ilvl w:val="0"/>
          <w:numId w:val="19"/>
        </w:numPr>
        <w:spacing w:before="0" w:after="0" w:line="336" w:lineRule="auto"/>
        <w:jc w:val="left"/>
      </w:pPr>
      <w:r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GET</w:t>
      </w:r>
      <w:r>
        <w:rPr>
          <w:rFonts w:ascii="Canva Sans" w:hAnsi="Canva Sans" w:eastAsia="Canva Sans" w:cs="Canva Sans"/>
          <w:color w:val="000000"/>
          <w:sz w:val="36"/>
          <w:szCs w:val="36"/>
        </w:rPr>
        <w:t xml:space="preserve"> /api/videos/:exerciseId → Fetch related YouTube videos for a specific exercise.
</w:t>
      </w:r>
    </w:p>
    <w:p w14:paraId="75F853B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
</w:t>
      </w:r>
    </w:p>
    <w:p w14:paraId="50CB9CAD">
      <w:pPr>
        <w:spacing w:before="120" w:after="120"/>
      </w:pPr>
      <w:r>
        <w:br w:type="page"/>
      </w:r>
    </w:p>
    <w:p w14:paraId="59069C0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72"/>
          <w:szCs w:val="72"/>
        </w:rPr>
        <w:t>User interfaces:
</w:t>
      </w:r>
    </w:p>
    <w:p w14:paraId="3165FF1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56"/>
          <w:szCs w:val="56"/>
        </w:rPr>
        <w:t>Home page:
</w:t>
      </w:r>
    </w:p>
    <w:p w14:paraId="0331C3B2">
      <w:pPr>
        <w:spacing w:before="120" w:after="120"/>
        <w:jc w:val="center"/>
      </w:pPr>
      <w:r>
        <w:drawing>
          <wp:inline distT="0" distB="0" distL="114300" distR="114300">
            <wp:extent cx="5734050" cy="2839720"/>
            <wp:effectExtent l="0" t="0" r="6350" b="5080"/>
            <wp:docPr id="3" name="Drawing 2" descr="7200701b368e2234bfb7dec08df647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7200701b368e2234bfb7dec08df6478f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38D2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0D2853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56"/>
          <w:szCs w:val="56"/>
        </w:rPr>
        <w:t>About page:
</w:t>
      </w:r>
    </w:p>
    <w:p w14:paraId="57AEA4E0">
      <w:pPr>
        <w:spacing w:before="120" w:after="120"/>
        <w:jc w:val="center"/>
      </w:pPr>
      <w:r>
        <w:drawing>
          <wp:inline distT="0" distB="0" distL="114300" distR="114300">
            <wp:extent cx="5734050" cy="2675255"/>
            <wp:effectExtent l="0" t="0" r="6350" b="4445"/>
            <wp:docPr id="4" name="Drawing 3" descr="b033d51119d30499f67c30659133e7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b033d51119d30499f67c30659133e70c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AF0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55613AF4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56"/>
          <w:szCs w:val="56"/>
        </w:rPr>
        <w:t>Search page:
</w:t>
      </w:r>
    </w:p>
    <w:p w14:paraId="0631B848">
      <w:pPr>
        <w:spacing w:before="120" w:after="120"/>
        <w:jc w:val="center"/>
      </w:pPr>
      <w:r>
        <w:drawing>
          <wp:inline distT="0" distB="0" distL="114300" distR="114300">
            <wp:extent cx="5734050" cy="2687320"/>
            <wp:effectExtent l="0" t="0" r="6350" b="5080"/>
            <wp:docPr id="5" name="Drawing 4" descr="bfc02d51c9f69c5bdf8fa9bc2efd3b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bfc02d51c9f69c5bdf8fa9bc2efd3b2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49C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0C05C8B8">
      <w:pPr>
        <w:spacing w:before="120" w:after="120"/>
      </w:pPr>
      <w:r>
        <w:br w:type="page"/>
      </w:r>
    </w:p>
    <w:p w14:paraId="73890D16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56"/>
          <w:szCs w:val="56"/>
        </w:rPr>
        <w:t>Search Result Page:
</w:t>
      </w:r>
    </w:p>
    <w:p w14:paraId="597AF63F">
      <w:pPr>
        <w:spacing w:before="120" w:after="120"/>
        <w:jc w:val="center"/>
      </w:pPr>
      <w:r>
        <w:drawing>
          <wp:inline distT="0" distB="0" distL="114300" distR="114300">
            <wp:extent cx="5734050" cy="2681605"/>
            <wp:effectExtent l="0" t="0" r="6350" b="10795"/>
            <wp:docPr id="6" name="Drawing 5" descr="b68beb9e6efb91796d0024b04b1f79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b68beb9e6efb91796d0024b04b1f797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E8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3C762C63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56"/>
          <w:szCs w:val="56"/>
        </w:rPr>
        <w:t>Exercise Details page:
</w:t>
      </w:r>
    </w:p>
    <w:p w14:paraId="505A2197">
      <w:pPr>
        <w:spacing w:before="120" w:after="120"/>
        <w:jc w:val="center"/>
      </w:pPr>
      <w:r>
        <w:drawing>
          <wp:inline distT="0" distB="0" distL="114300" distR="114300">
            <wp:extent cx="5734050" cy="2675890"/>
            <wp:effectExtent l="0" t="0" r="6350" b="3810"/>
            <wp:docPr id="7" name="Drawing 6" descr="1c23f2acc84a0883e51b68bb3a06e7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1c23f2acc84a0883e51b68bb3a06e76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1869">
      <w:pPr>
        <w:spacing w:before="120" w:after="120" w:line="336" w:lineRule="auto"/>
        <w:ind w:left="0" w:firstLine="0"/>
        <w:jc w:val="left"/>
      </w:pPr>
      <w:r>
        <w:rPr>
          <w:rFonts w:ascii="Canva Sans" w:hAnsi="Canva Sans" w:eastAsia="Canva Sans" w:cs="Canva Sans"/>
          <w:color w:val="000000"/>
          <w:sz w:val="36"/>
          <w:szCs w:val="36"/>
        </w:rPr>
        <w:t>
</w:t>
      </w:r>
    </w:p>
    <w:p w14:paraId="0D19D151">
      <w:pPr>
        <w:spacing w:before="120" w:after="120" w:line="336" w:lineRule="auto"/>
        <w:ind w:left="0" w:firstLine="0"/>
        <w:jc w:val="center"/>
      </w:pPr>
      <w:r>
        <w:rPr>
          <w:rFonts w:ascii="Canva Sans" w:hAnsi="Canva Sans" w:eastAsia="Canva Sans" w:cs="Canva Sans"/>
          <w:color w:val="000000"/>
          <w:sz w:val="72"/>
          <w:szCs w:val="72"/>
        </w:rPr>
        <w:t>Thank you...!
</w:t>
      </w:r>
    </w:p>
    <w:sectPr>
      <w:pgSz w:w="11910" w:h="1684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31DA49E-BEB5-4DA0-95CF-4507FBE838A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EA41426-9A68-49A1-AEF0-F3E6AD4783C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AAB2EEB-1D6D-45EC-BA91-D6627114A15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840546B-EF09-44B3-82AC-1D644D8139B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2EA7E1F-8B21-4B6F-AC3B-87EBDBE4D6F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nva Sans Bold">
    <w:altName w:val="Yu Gothic UI Semibold"/>
    <w:panose1 w:val="020B0803030501040103"/>
    <w:charset w:val="00"/>
    <w:family w:val="auto"/>
    <w:pitch w:val="default"/>
    <w:sig w:usb0="00000000" w:usb1="00000000" w:usb2="00000000" w:usb3="00000000" w:csb0="00000000" w:csb1="00000000"/>
  </w:font>
  <w:font w:name="Canva Sans">
    <w:altName w:val="Yu Gothic UI"/>
    <w:panose1 w:val="020B0503030501040103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2F88D42E-6E20-4BC2-90B9-21FD9CE6CD9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6C0AF146-C8EA-4A82-B7E6-AA8940C9455C}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abstractNum w:abstractNumId="13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nsid w:val="57C60116"/>
    <w:multiLevelType w:val="singleLevel"/>
    <w:tmpl w:val="57C601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5"/>
  </w:num>
  <w:num w:numId="2">
    <w:abstractNumId w:val="8"/>
  </w:num>
  <w:num w:numId="3">
    <w:abstractNumId w:val="4"/>
  </w:num>
  <w:num w:numId="4">
    <w:abstractNumId w:val="16"/>
  </w:num>
  <w:num w:numId="5">
    <w:abstractNumId w:val="2"/>
  </w:num>
  <w:num w:numId="6">
    <w:abstractNumId w:val="1"/>
  </w:num>
  <w:num w:numId="7">
    <w:abstractNumId w:val="10"/>
  </w:num>
  <w:num w:numId="8">
    <w:abstractNumId w:val="12"/>
  </w:num>
  <w:num w:numId="9">
    <w:abstractNumId w:val="18"/>
  </w:num>
  <w:num w:numId="10">
    <w:abstractNumId w:val="9"/>
  </w:num>
  <w:num w:numId="11">
    <w:abstractNumId w:val="0"/>
  </w:num>
  <w:num w:numId="12">
    <w:abstractNumId w:val="13"/>
  </w:num>
  <w:num w:numId="13">
    <w:abstractNumId w:val="17"/>
  </w:num>
  <w:num w:numId="14">
    <w:abstractNumId w:val="3"/>
  </w:num>
  <w:num w:numId="15">
    <w:abstractNumId w:val="14"/>
  </w:num>
  <w:num w:numId="16">
    <w:abstractNumId w:val="7"/>
  </w:num>
  <w:num w:numId="17">
    <w:abstractNumId w:val="11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documentProtection w:enforcement="0"/>
  <w:doNotShadeFormData w:val="1"/>
  <w:compat>
    <w:splitPgBreakAndParaMark/>
    <w:compatSetting w:name="compatibilityMode" w:uri="http://schemas.microsoft.com/office/word" w:val="12"/>
  </w:compat>
  <w:rsids>
    <w:rsidRoot w:val="00000000"/>
    <w:rsid w:val="03BC58AD"/>
    <w:rsid w:val="15F247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12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2025-09-18T01:23:00Z</dcterms:created>
  <dc:creator>Apache POI</dc:creator>
  <cp:lastModifiedBy>Tara Byte</cp:lastModifiedBy>
  <dcterms:modified xsi:type="dcterms:W3CDTF">2025-09-18T01:47:49Z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BB91F3E5D9444CA7A9D8CEDF933CFAEE_12</vt:lpwstr>
  </property>
</Properties>
</file>